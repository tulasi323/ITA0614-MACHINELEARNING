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3B1ED">
      <w:pPr>
        <w:jc w:val="center"/>
        <w:rPr>
          <w:rFonts w:hint="default" w:ascii="Times New Roman" w:hAnsi="Times New Roman" w:cs="Times New Roman"/>
          <w:sz w:val="24"/>
          <w:szCs w:val="24"/>
        </w:rPr>
      </w:pPr>
      <w:r>
        <w:rPr>
          <w:rFonts w:hint="default" w:ascii="Times New Roman" w:hAnsi="Times New Roman" w:cs="Times New Roman"/>
          <w:b/>
          <w:color w:val="000000"/>
          <w:sz w:val="24"/>
          <w:szCs w:val="24"/>
        </w:rPr>
        <w:t>MACHINE LEARNING LABORATORY</w:t>
      </w:r>
    </w:p>
    <w:p w14:paraId="6892DF8B">
      <w:pPr>
        <w:jc w:val="center"/>
        <w:rPr>
          <w:rFonts w:hint="default" w:ascii="Times New Roman" w:hAnsi="Times New Roman" w:cs="Times New Roman"/>
          <w:sz w:val="24"/>
          <w:szCs w:val="24"/>
        </w:rPr>
      </w:pPr>
      <w:r>
        <w:rPr>
          <w:rFonts w:hint="default" w:ascii="Times New Roman" w:hAnsi="Times New Roman" w:cs="Times New Roman"/>
          <w:b/>
          <w:color w:val="000000"/>
          <w:sz w:val="24"/>
          <w:szCs w:val="24"/>
        </w:rPr>
        <w:t>EXPERIMENT 1: FIND-S ALGORITHM</w:t>
      </w:r>
    </w:p>
    <w:p w14:paraId="48E22BF7">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2B6B21ED">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FIND-S algorithm is a basic concept learning algorithm used in Machine Learning to find the most specific hypothesis that matches all positive training examples. It starts with the most specific hypothesis and gradually generalizes it by processing positive examples. If an attribute differs between positive examples, the algorithm replaces that attribute with </w:t>
      </w:r>
      <w:r>
        <w:rPr>
          <w:rStyle w:val="20"/>
          <w:rFonts w:hint="default" w:ascii="Times New Roman" w:hAnsi="Times New Roman" w:cs="Times New Roman"/>
          <w:sz w:val="24"/>
          <w:szCs w:val="24"/>
        </w:rPr>
        <w:t>?</w:t>
      </w:r>
      <w:r>
        <w:rPr>
          <w:rFonts w:hint="default" w:ascii="Times New Roman" w:hAnsi="Times New Roman" w:cs="Times New Roman"/>
          <w:sz w:val="24"/>
          <w:szCs w:val="24"/>
        </w:rPr>
        <w:t>, which represents any value. The FIND-S algorithm ignores negative examples and produces a final hypothesis based on the positive training data.</w:t>
      </w:r>
      <w:bookmarkStart w:id="0" w:name="_GoBack"/>
      <w:bookmarkEnd w:id="0"/>
    </w:p>
    <w:p w14:paraId="55419CE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Problem Statement</w:t>
      </w:r>
    </w:p>
    <w:p w14:paraId="179F39F3">
      <w:pPr>
        <w:pStyle w:val="3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implement and demonstrate the FIND-S algorithm using a given set of training data samples and identify the most specific hypothesis consistent with all positive examples. The algorithm is applied to five different applications: Enjoy Sport Prediction, Student Scholarship Eligibility, Laptop Purchase Preference, Plant Growth Prediction, and Weather-Based Travel Decision.</w:t>
      </w:r>
    </w:p>
    <w:p w14:paraId="389D1FC2">
      <w:pPr>
        <w:rPr>
          <w:rFonts w:hint="default" w:ascii="Times New Roman" w:hAnsi="Times New Roman" w:cs="Times New Roman"/>
          <w:b/>
          <w:bCs/>
          <w:sz w:val="24"/>
          <w:szCs w:val="24"/>
        </w:rPr>
      </w:pPr>
      <w:r>
        <w:rPr>
          <w:rFonts w:hint="default" w:ascii="Times New Roman" w:hAnsi="Times New Roman" w:cs="Times New Roman"/>
          <w:b/>
          <w:bCs/>
          <w:sz w:val="24"/>
          <w:szCs w:val="24"/>
        </w:rPr>
        <w:t>Example 1: Enjoy Sport Prediction</w:t>
      </w:r>
    </w:p>
    <w:p w14:paraId="7BF7CC0F">
      <w:pPr>
        <w:spacing w:after="80"/>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Aim: </w:t>
      </w:r>
      <w:r>
        <w:rPr>
          <w:rFonts w:hint="default" w:ascii="Times New Roman" w:hAnsi="Times New Roman" w:cs="Times New Roman"/>
          <w:sz w:val="24"/>
          <w:szCs w:val="24"/>
        </w:rPr>
        <w:t>To find the most specific hypothesis for predicting whether a person enjoys sport.</w:t>
      </w:r>
    </w:p>
    <w:p w14:paraId="557F35BD">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4E22B18D">
      <w:pPr>
        <w:pStyle w:val="30"/>
        <w:rPr>
          <w:rFonts w:hint="default" w:ascii="Times New Roman" w:hAnsi="Times New Roman" w:cs="Times New Roman"/>
          <w:sz w:val="24"/>
          <w:szCs w:val="24"/>
        </w:rPr>
      </w:pPr>
      <w:r>
        <w:rPr>
          <w:rFonts w:hint="default" w:ascii="Times New Roman" w:hAnsi="Times New Roman" w:cs="Times New Roman"/>
          <w:sz w:val="24"/>
          <w:szCs w:val="24"/>
        </w:rPr>
        <w:t>Start the program.</w:t>
      </w:r>
    </w:p>
    <w:p w14:paraId="79F16DE7">
      <w:pPr>
        <w:pStyle w:val="30"/>
        <w:rPr>
          <w:rFonts w:hint="default" w:ascii="Times New Roman" w:hAnsi="Times New Roman" w:cs="Times New Roman"/>
          <w:sz w:val="24"/>
          <w:szCs w:val="24"/>
        </w:rPr>
      </w:pPr>
      <w:r>
        <w:rPr>
          <w:rFonts w:hint="default" w:ascii="Times New Roman" w:hAnsi="Times New Roman" w:cs="Times New Roman"/>
          <w:sz w:val="24"/>
          <w:szCs w:val="24"/>
        </w:rPr>
        <w:t>Read the number of training examples.</w:t>
      </w:r>
    </w:p>
    <w:p w14:paraId="45A42C66">
      <w:pPr>
        <w:pStyle w:val="30"/>
        <w:rPr>
          <w:rFonts w:hint="default" w:ascii="Times New Roman" w:hAnsi="Times New Roman" w:cs="Times New Roman"/>
          <w:sz w:val="24"/>
          <w:szCs w:val="24"/>
        </w:rPr>
      </w:pPr>
      <w:r>
        <w:rPr>
          <w:rFonts w:hint="default" w:ascii="Times New Roman" w:hAnsi="Times New Roman" w:cs="Times New Roman"/>
          <w:sz w:val="24"/>
          <w:szCs w:val="24"/>
        </w:rPr>
        <w:t>Read the attribute values and target result for each example.</w:t>
      </w:r>
    </w:p>
    <w:p w14:paraId="4F57DF2A">
      <w:pPr>
        <w:pStyle w:val="30"/>
        <w:rPr>
          <w:rFonts w:hint="default" w:ascii="Times New Roman" w:hAnsi="Times New Roman" w:cs="Times New Roman"/>
          <w:sz w:val="24"/>
          <w:szCs w:val="24"/>
        </w:rPr>
      </w:pPr>
      <w:r>
        <w:rPr>
          <w:rFonts w:hint="default" w:ascii="Times New Roman" w:hAnsi="Times New Roman" w:cs="Times New Roman"/>
          <w:sz w:val="24"/>
          <w:szCs w:val="24"/>
        </w:rPr>
        <w:t>Initialize the hypothesis using the first positive example.</w:t>
      </w:r>
    </w:p>
    <w:p w14:paraId="40521282">
      <w:pPr>
        <w:pStyle w:val="30"/>
        <w:rPr>
          <w:rFonts w:hint="default" w:ascii="Times New Roman" w:hAnsi="Times New Roman" w:cs="Times New Roman"/>
          <w:sz w:val="24"/>
          <w:szCs w:val="24"/>
        </w:rPr>
      </w:pPr>
      <w:r>
        <w:rPr>
          <w:rFonts w:hint="default" w:ascii="Times New Roman" w:hAnsi="Times New Roman" w:cs="Times New Roman"/>
          <w:sz w:val="24"/>
          <w:szCs w:val="24"/>
        </w:rPr>
        <w:t>Ignore negative examples and replace differing attributes with '?'.</w:t>
      </w:r>
    </w:p>
    <w:p w14:paraId="6868930A">
      <w:pPr>
        <w:pStyle w:val="30"/>
        <w:rPr>
          <w:rFonts w:hint="default" w:ascii="Times New Roman" w:hAnsi="Times New Roman" w:cs="Times New Roman"/>
          <w:sz w:val="24"/>
          <w:szCs w:val="24"/>
        </w:rPr>
      </w:pPr>
      <w:r>
        <w:rPr>
          <w:rFonts w:hint="default" w:ascii="Times New Roman" w:hAnsi="Times New Roman" w:cs="Times New Roman"/>
          <w:sz w:val="24"/>
          <w:szCs w:val="24"/>
        </w:rPr>
        <w:t>Display the final hypothesis and stop.</w:t>
      </w:r>
    </w:p>
    <w:p w14:paraId="0050FD58">
      <w:pPr>
        <w:pStyle w:val="3"/>
        <w:rPr>
          <w:rFonts w:hint="default" w:ascii="Times New Roman" w:hAnsi="Times New Roman" w:cs="Times New Roman"/>
          <w:sz w:val="24"/>
          <w:szCs w:val="24"/>
        </w:rPr>
      </w:pPr>
      <w:r>
        <w:rPr>
          <w:rFonts w:hint="default" w:ascii="Times New Roman" w:hAnsi="Times New Roman" w:cs="Times New Roman"/>
          <w:sz w:val="24"/>
          <w:szCs w:val="24"/>
        </w:rPr>
        <w:t>Dataset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0F04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D8957E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Sky</w:t>
            </w:r>
          </w:p>
        </w:tc>
        <w:tc>
          <w:tcPr>
            <w:tcW w:w="1987" w:type="dxa"/>
            <w:vAlign w:val="center"/>
          </w:tcPr>
          <w:p w14:paraId="290902A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Temperature</w:t>
            </w:r>
          </w:p>
        </w:tc>
        <w:tc>
          <w:tcPr>
            <w:tcW w:w="1987" w:type="dxa"/>
            <w:vAlign w:val="center"/>
          </w:tcPr>
          <w:p w14:paraId="22C572F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Humidity</w:t>
            </w:r>
          </w:p>
        </w:tc>
        <w:tc>
          <w:tcPr>
            <w:tcW w:w="1987" w:type="dxa"/>
            <w:vAlign w:val="center"/>
          </w:tcPr>
          <w:p w14:paraId="7D1CB63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Wind</w:t>
            </w:r>
          </w:p>
        </w:tc>
        <w:tc>
          <w:tcPr>
            <w:tcW w:w="1987" w:type="dxa"/>
            <w:vAlign w:val="center"/>
          </w:tcPr>
          <w:p w14:paraId="49E8A31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Result</w:t>
            </w:r>
          </w:p>
        </w:tc>
      </w:tr>
      <w:tr w14:paraId="6A39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BAA40C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Sunny</w:t>
            </w:r>
          </w:p>
        </w:tc>
        <w:tc>
          <w:tcPr>
            <w:tcW w:w="1987" w:type="dxa"/>
            <w:vAlign w:val="center"/>
          </w:tcPr>
          <w:p w14:paraId="63017972">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Warm</w:t>
            </w:r>
          </w:p>
        </w:tc>
        <w:tc>
          <w:tcPr>
            <w:tcW w:w="1987" w:type="dxa"/>
            <w:vAlign w:val="center"/>
          </w:tcPr>
          <w:p w14:paraId="2BEF326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Normal</w:t>
            </w:r>
          </w:p>
        </w:tc>
        <w:tc>
          <w:tcPr>
            <w:tcW w:w="1987" w:type="dxa"/>
            <w:vAlign w:val="center"/>
          </w:tcPr>
          <w:p w14:paraId="3B53A27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Strong</w:t>
            </w:r>
          </w:p>
        </w:tc>
        <w:tc>
          <w:tcPr>
            <w:tcW w:w="1987" w:type="dxa"/>
            <w:vAlign w:val="center"/>
          </w:tcPr>
          <w:p w14:paraId="5DE9671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59AC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C689FB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Sunny</w:t>
            </w:r>
          </w:p>
        </w:tc>
        <w:tc>
          <w:tcPr>
            <w:tcW w:w="1987" w:type="dxa"/>
            <w:vAlign w:val="center"/>
          </w:tcPr>
          <w:p w14:paraId="611A20D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Warm</w:t>
            </w:r>
          </w:p>
        </w:tc>
        <w:tc>
          <w:tcPr>
            <w:tcW w:w="1987" w:type="dxa"/>
            <w:vAlign w:val="center"/>
          </w:tcPr>
          <w:p w14:paraId="1F2B484B">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1987" w:type="dxa"/>
            <w:vAlign w:val="center"/>
          </w:tcPr>
          <w:p w14:paraId="0B4FD69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Strong</w:t>
            </w:r>
          </w:p>
        </w:tc>
        <w:tc>
          <w:tcPr>
            <w:tcW w:w="1987" w:type="dxa"/>
            <w:vAlign w:val="center"/>
          </w:tcPr>
          <w:p w14:paraId="75C0EAD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7F86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76B841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Rainy</w:t>
            </w:r>
          </w:p>
        </w:tc>
        <w:tc>
          <w:tcPr>
            <w:tcW w:w="1987" w:type="dxa"/>
            <w:vAlign w:val="center"/>
          </w:tcPr>
          <w:p w14:paraId="747C40A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Cold</w:t>
            </w:r>
          </w:p>
        </w:tc>
        <w:tc>
          <w:tcPr>
            <w:tcW w:w="1987" w:type="dxa"/>
            <w:vAlign w:val="center"/>
          </w:tcPr>
          <w:p w14:paraId="7C6B5E20">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1987" w:type="dxa"/>
            <w:vAlign w:val="center"/>
          </w:tcPr>
          <w:p w14:paraId="3313F6C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Weak</w:t>
            </w:r>
          </w:p>
        </w:tc>
        <w:tc>
          <w:tcPr>
            <w:tcW w:w="1987" w:type="dxa"/>
            <w:vAlign w:val="center"/>
          </w:tcPr>
          <w:p w14:paraId="32B56EED">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No</w:t>
            </w:r>
          </w:p>
        </w:tc>
      </w:tr>
      <w:tr w14:paraId="6AB5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4BD2CA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Sunny</w:t>
            </w:r>
          </w:p>
        </w:tc>
        <w:tc>
          <w:tcPr>
            <w:tcW w:w="1987" w:type="dxa"/>
            <w:vAlign w:val="center"/>
          </w:tcPr>
          <w:p w14:paraId="096054B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Warm</w:t>
            </w:r>
          </w:p>
        </w:tc>
        <w:tc>
          <w:tcPr>
            <w:tcW w:w="1987" w:type="dxa"/>
            <w:vAlign w:val="center"/>
          </w:tcPr>
          <w:p w14:paraId="3AA1262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1987" w:type="dxa"/>
            <w:vAlign w:val="center"/>
          </w:tcPr>
          <w:p w14:paraId="61AA349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Weak</w:t>
            </w:r>
          </w:p>
        </w:tc>
        <w:tc>
          <w:tcPr>
            <w:tcW w:w="1987" w:type="dxa"/>
            <w:vAlign w:val="center"/>
          </w:tcPr>
          <w:p w14:paraId="2015065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bl>
    <w:p w14:paraId="014685FD">
      <w:pPr>
        <w:rPr>
          <w:rFonts w:hint="default" w:ascii="Times New Roman" w:hAnsi="Times New Roman" w:cs="Times New Roman"/>
          <w:sz w:val="24"/>
          <w:szCs w:val="24"/>
        </w:rPr>
      </w:pPr>
    </w:p>
    <w:p w14:paraId="60C93D9E">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57BF9BE7">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n = int(input("Enter number of examples: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 =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for i in range(n):</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x = input("Enter Sky Temperature Humidity Wind Result: ").split()</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attributes = x[:-1]</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x[-1] ==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 is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 = attributes.copy()</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else: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for j in range(len(h)):</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h[j] != attributes[j]:</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h[j] =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print("Final Hypothesis:", h if h is not None else "No positive examples")</w:t>
      </w:r>
    </w:p>
    <w:p w14:paraId="48235E53">
      <w:pPr>
        <w:pStyle w:val="3"/>
        <w:rPr>
          <w:rFonts w:hint="default" w:ascii="Times New Roman" w:hAnsi="Times New Roman" w:cs="Times New Roman"/>
          <w:sz w:val="24"/>
          <w:szCs w:val="24"/>
        </w:rPr>
      </w:pPr>
      <w:r>
        <w:rPr>
          <w:rFonts w:hint="default" w:ascii="Times New Roman" w:hAnsi="Times New Roman" w:cs="Times New Roman"/>
          <w:sz w:val="24"/>
          <w:szCs w:val="24"/>
        </w:rPr>
        <w:t>Input</w:t>
      </w:r>
    </w:p>
    <w:p w14:paraId="39E5D6F0">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Enter number of examples: 4</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Sunny Warm Normal Strong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Sunny Warm High Strong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Rainy Cold High Weak No</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Sunny Warm High Weak Yes</w:t>
      </w:r>
    </w:p>
    <w:p w14:paraId="620E10D2">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2CD425A5">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Final Hypothesis: ['Sunny', 'Warm', '?', '?']</w:t>
      </w:r>
    </w:p>
    <w:p w14:paraId="753860AE">
      <w:pPr>
        <w:pStyle w:val="3"/>
        <w:rPr>
          <w:rFonts w:hint="default" w:ascii="Times New Roman" w:hAnsi="Times New Roman" w:cs="Times New Roman"/>
          <w:sz w:val="24"/>
          <w:szCs w:val="24"/>
        </w:rPr>
      </w:pPr>
      <w:r>
        <w:rPr>
          <w:rFonts w:hint="default" w:ascii="Times New Roman" w:hAnsi="Times New Roman" w:cs="Times New Roman"/>
          <w:sz w:val="24"/>
          <w:szCs w:val="24"/>
        </w:rPr>
        <w:t>Result</w:t>
      </w:r>
    </w:p>
    <w:p w14:paraId="739E825D">
      <w:pPr>
        <w:rPr>
          <w:rFonts w:hint="default" w:ascii="Times New Roman" w:hAnsi="Times New Roman" w:cs="Times New Roman"/>
          <w:sz w:val="24"/>
          <w:szCs w:val="24"/>
        </w:rPr>
      </w:pPr>
      <w:r>
        <w:rPr>
          <w:rFonts w:hint="default" w:ascii="Times New Roman" w:hAnsi="Times New Roman" w:cs="Times New Roman"/>
          <w:sz w:val="24"/>
          <w:szCs w:val="24"/>
        </w:rPr>
        <w:t>The FIND-S algorithm was implemented successfully. The final hypothesis is ['Sunny', 'Warm', '?', '?'].</w:t>
      </w:r>
    </w:p>
    <w:p w14:paraId="43613FF5">
      <w:pPr>
        <w:rPr>
          <w:rFonts w:hint="default" w:ascii="Times New Roman" w:hAnsi="Times New Roman" w:cs="Times New Roman"/>
          <w:b/>
          <w:bCs/>
          <w:sz w:val="24"/>
          <w:szCs w:val="24"/>
        </w:rPr>
      </w:pPr>
      <w:r>
        <w:rPr>
          <w:rFonts w:hint="default" w:ascii="Times New Roman" w:hAnsi="Times New Roman" w:cs="Times New Roman"/>
          <w:b/>
          <w:bCs/>
          <w:sz w:val="24"/>
          <w:szCs w:val="24"/>
        </w:rPr>
        <w:t>Example 2: Student Scholarship Eligibility</w:t>
      </w:r>
    </w:p>
    <w:p w14:paraId="5D647F7E">
      <w:pPr>
        <w:spacing w:after="80"/>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Aim: </w:t>
      </w:r>
      <w:r>
        <w:rPr>
          <w:rFonts w:hint="default" w:ascii="Times New Roman" w:hAnsi="Times New Roman" w:cs="Times New Roman"/>
          <w:sz w:val="24"/>
          <w:szCs w:val="24"/>
        </w:rPr>
        <w:t>To identify common attributes among training examples labelled as scholarship-eligible.</w:t>
      </w:r>
    </w:p>
    <w:p w14:paraId="39477717">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76371277">
      <w:pPr>
        <w:pStyle w:val="30"/>
        <w:rPr>
          <w:rFonts w:hint="default" w:ascii="Times New Roman" w:hAnsi="Times New Roman" w:cs="Times New Roman"/>
          <w:sz w:val="24"/>
          <w:szCs w:val="24"/>
        </w:rPr>
      </w:pPr>
      <w:r>
        <w:rPr>
          <w:rFonts w:hint="default" w:ascii="Times New Roman" w:hAnsi="Times New Roman" w:cs="Times New Roman"/>
          <w:sz w:val="24"/>
          <w:szCs w:val="24"/>
        </w:rPr>
        <w:t>Start the program.</w:t>
      </w:r>
    </w:p>
    <w:p w14:paraId="277533F3">
      <w:pPr>
        <w:pStyle w:val="30"/>
        <w:rPr>
          <w:rFonts w:hint="default" w:ascii="Times New Roman" w:hAnsi="Times New Roman" w:cs="Times New Roman"/>
          <w:sz w:val="24"/>
          <w:szCs w:val="24"/>
        </w:rPr>
      </w:pPr>
      <w:r>
        <w:rPr>
          <w:rFonts w:hint="default" w:ascii="Times New Roman" w:hAnsi="Times New Roman" w:cs="Times New Roman"/>
          <w:sz w:val="24"/>
          <w:szCs w:val="24"/>
        </w:rPr>
        <w:t>Read the number of training examples.</w:t>
      </w:r>
    </w:p>
    <w:p w14:paraId="255923A5">
      <w:pPr>
        <w:pStyle w:val="30"/>
        <w:rPr>
          <w:rFonts w:hint="default" w:ascii="Times New Roman" w:hAnsi="Times New Roman" w:cs="Times New Roman"/>
          <w:sz w:val="24"/>
          <w:szCs w:val="24"/>
        </w:rPr>
      </w:pPr>
      <w:r>
        <w:rPr>
          <w:rFonts w:hint="default" w:ascii="Times New Roman" w:hAnsi="Times New Roman" w:cs="Times New Roman"/>
          <w:sz w:val="24"/>
          <w:szCs w:val="24"/>
        </w:rPr>
        <w:t>Read the attribute values and target result for each example.</w:t>
      </w:r>
    </w:p>
    <w:p w14:paraId="70E7EB0B">
      <w:pPr>
        <w:pStyle w:val="30"/>
        <w:rPr>
          <w:rFonts w:hint="default" w:ascii="Times New Roman" w:hAnsi="Times New Roman" w:cs="Times New Roman"/>
          <w:sz w:val="24"/>
          <w:szCs w:val="24"/>
        </w:rPr>
      </w:pPr>
      <w:r>
        <w:rPr>
          <w:rFonts w:hint="default" w:ascii="Times New Roman" w:hAnsi="Times New Roman" w:cs="Times New Roman"/>
          <w:sz w:val="24"/>
          <w:szCs w:val="24"/>
        </w:rPr>
        <w:t>Initialize the hypothesis using the first positive example.</w:t>
      </w:r>
    </w:p>
    <w:p w14:paraId="38DB1EC8">
      <w:pPr>
        <w:pStyle w:val="30"/>
        <w:rPr>
          <w:rFonts w:hint="default" w:ascii="Times New Roman" w:hAnsi="Times New Roman" w:cs="Times New Roman"/>
          <w:sz w:val="24"/>
          <w:szCs w:val="24"/>
        </w:rPr>
      </w:pPr>
      <w:r>
        <w:rPr>
          <w:rFonts w:hint="default" w:ascii="Times New Roman" w:hAnsi="Times New Roman" w:cs="Times New Roman"/>
          <w:sz w:val="24"/>
          <w:szCs w:val="24"/>
        </w:rPr>
        <w:t>Ignore negative examples and replace differing attributes with '?'.</w:t>
      </w:r>
    </w:p>
    <w:p w14:paraId="68247783">
      <w:pPr>
        <w:pStyle w:val="30"/>
        <w:rPr>
          <w:rFonts w:hint="default" w:ascii="Times New Roman" w:hAnsi="Times New Roman" w:cs="Times New Roman"/>
          <w:sz w:val="24"/>
          <w:szCs w:val="24"/>
        </w:rPr>
      </w:pPr>
      <w:r>
        <w:rPr>
          <w:rFonts w:hint="default" w:ascii="Times New Roman" w:hAnsi="Times New Roman" w:cs="Times New Roman"/>
          <w:sz w:val="24"/>
          <w:szCs w:val="24"/>
        </w:rPr>
        <w:t>Display the final hypothesis and stop.</w:t>
      </w:r>
    </w:p>
    <w:p w14:paraId="5E25947C">
      <w:pPr>
        <w:pStyle w:val="3"/>
        <w:rPr>
          <w:rFonts w:hint="default" w:ascii="Times New Roman" w:hAnsi="Times New Roman" w:cs="Times New Roman"/>
          <w:sz w:val="24"/>
          <w:szCs w:val="24"/>
        </w:rPr>
      </w:pPr>
      <w:r>
        <w:rPr>
          <w:rFonts w:hint="default" w:ascii="Times New Roman" w:hAnsi="Times New Roman" w:cs="Times New Roman"/>
          <w:sz w:val="24"/>
          <w:szCs w:val="24"/>
        </w:rPr>
        <w:t>Dataset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650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FDE918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Income</w:t>
            </w:r>
          </w:p>
        </w:tc>
        <w:tc>
          <w:tcPr>
            <w:tcW w:w="2484" w:type="dxa"/>
            <w:vAlign w:val="center"/>
          </w:tcPr>
          <w:p w14:paraId="55F0849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Performance</w:t>
            </w:r>
          </w:p>
        </w:tc>
        <w:tc>
          <w:tcPr>
            <w:tcW w:w="2484" w:type="dxa"/>
            <w:vAlign w:val="center"/>
          </w:tcPr>
          <w:p w14:paraId="308788D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Attendance</w:t>
            </w:r>
          </w:p>
        </w:tc>
        <w:tc>
          <w:tcPr>
            <w:tcW w:w="2484" w:type="dxa"/>
            <w:vAlign w:val="center"/>
          </w:tcPr>
          <w:p w14:paraId="51276AA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Result</w:t>
            </w:r>
          </w:p>
        </w:tc>
      </w:tr>
      <w:tr w14:paraId="73B9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3B08C0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3693449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Good</w:t>
            </w:r>
          </w:p>
        </w:tc>
        <w:tc>
          <w:tcPr>
            <w:tcW w:w="2484" w:type="dxa"/>
            <w:vAlign w:val="center"/>
          </w:tcPr>
          <w:p w14:paraId="344A80D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26E41D3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4F85D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F24A6B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331602D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Good</w:t>
            </w:r>
          </w:p>
        </w:tc>
        <w:tc>
          <w:tcPr>
            <w:tcW w:w="2484" w:type="dxa"/>
            <w:vAlign w:val="center"/>
          </w:tcPr>
          <w:p w14:paraId="7B719BA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Medium</w:t>
            </w:r>
          </w:p>
        </w:tc>
        <w:tc>
          <w:tcPr>
            <w:tcW w:w="2484" w:type="dxa"/>
            <w:vAlign w:val="center"/>
          </w:tcPr>
          <w:p w14:paraId="2F763A8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2C35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825510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Low</w:t>
            </w:r>
          </w:p>
        </w:tc>
        <w:tc>
          <w:tcPr>
            <w:tcW w:w="2484" w:type="dxa"/>
            <w:vAlign w:val="center"/>
          </w:tcPr>
          <w:p w14:paraId="64099DB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Poor</w:t>
            </w:r>
          </w:p>
        </w:tc>
        <w:tc>
          <w:tcPr>
            <w:tcW w:w="2484" w:type="dxa"/>
            <w:vAlign w:val="center"/>
          </w:tcPr>
          <w:p w14:paraId="76B624B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Low</w:t>
            </w:r>
          </w:p>
        </w:tc>
        <w:tc>
          <w:tcPr>
            <w:tcW w:w="2484" w:type="dxa"/>
            <w:vAlign w:val="center"/>
          </w:tcPr>
          <w:p w14:paraId="478244E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No</w:t>
            </w:r>
          </w:p>
        </w:tc>
      </w:tr>
      <w:tr w14:paraId="3B11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5EB251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51592030">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Average</w:t>
            </w:r>
          </w:p>
        </w:tc>
        <w:tc>
          <w:tcPr>
            <w:tcW w:w="2484" w:type="dxa"/>
            <w:vAlign w:val="center"/>
          </w:tcPr>
          <w:p w14:paraId="57D09D4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40C6C7EB">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bl>
    <w:p w14:paraId="5A5372AD">
      <w:pPr>
        <w:rPr>
          <w:rFonts w:hint="default" w:ascii="Times New Roman" w:hAnsi="Times New Roman" w:cs="Times New Roman"/>
          <w:sz w:val="24"/>
          <w:szCs w:val="24"/>
        </w:rPr>
      </w:pPr>
    </w:p>
    <w:p w14:paraId="5C6F8103">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30BEC731">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n = int(input("Enter number of examples: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 =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for i in range(n):</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x = input("Enter Income Performance Attendance Result: ").split()</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attributes = x[:-1]</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x[-1] ==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 is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 = attributes.copy()</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else: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for j in range(len(h)):</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h[j] != attributes[j]:</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h[j] =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print("Final Hypothesis:", h if h is not None else "No positive examples")</w:t>
      </w:r>
    </w:p>
    <w:p w14:paraId="65FAE561">
      <w:pPr>
        <w:pStyle w:val="3"/>
        <w:rPr>
          <w:rFonts w:hint="default" w:ascii="Times New Roman" w:hAnsi="Times New Roman" w:cs="Times New Roman"/>
          <w:sz w:val="24"/>
          <w:szCs w:val="24"/>
        </w:rPr>
      </w:pPr>
      <w:r>
        <w:rPr>
          <w:rFonts w:hint="default" w:ascii="Times New Roman" w:hAnsi="Times New Roman" w:cs="Times New Roman"/>
          <w:sz w:val="24"/>
          <w:szCs w:val="24"/>
        </w:rPr>
        <w:t>Input</w:t>
      </w:r>
    </w:p>
    <w:p w14:paraId="37A42C91">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Enter number of examples: 4</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High Good High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High Good Medium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Low Poor Low No</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High Average High Yes</w:t>
      </w:r>
    </w:p>
    <w:p w14:paraId="0D84DBA3">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79A7745A">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Final Hypothesis: ['High', '?', '?']</w:t>
      </w:r>
    </w:p>
    <w:p w14:paraId="4DC63F4E">
      <w:pPr>
        <w:pStyle w:val="3"/>
        <w:rPr>
          <w:rFonts w:hint="default" w:ascii="Times New Roman" w:hAnsi="Times New Roman" w:cs="Times New Roman"/>
          <w:sz w:val="24"/>
          <w:szCs w:val="24"/>
        </w:rPr>
      </w:pPr>
      <w:r>
        <w:rPr>
          <w:rFonts w:hint="default" w:ascii="Times New Roman" w:hAnsi="Times New Roman" w:cs="Times New Roman"/>
          <w:sz w:val="24"/>
          <w:szCs w:val="24"/>
        </w:rPr>
        <w:t>Result</w:t>
      </w:r>
    </w:p>
    <w:p w14:paraId="79135A48">
      <w:pPr>
        <w:rPr>
          <w:rFonts w:hint="default" w:ascii="Times New Roman" w:hAnsi="Times New Roman" w:cs="Times New Roman"/>
          <w:sz w:val="24"/>
          <w:szCs w:val="24"/>
        </w:rPr>
      </w:pPr>
      <w:r>
        <w:rPr>
          <w:rFonts w:hint="default" w:ascii="Times New Roman" w:hAnsi="Times New Roman" w:cs="Times New Roman"/>
          <w:sz w:val="24"/>
          <w:szCs w:val="24"/>
        </w:rPr>
        <w:t>The FIND-S algorithm was implemented successfully. The final hypothesis is ['High', '?', '?'].</w:t>
      </w:r>
    </w:p>
    <w:p w14:paraId="7860A5C6">
      <w:pPr>
        <w:rPr>
          <w:rFonts w:hint="default" w:ascii="Times New Roman" w:hAnsi="Times New Roman" w:cs="Times New Roman"/>
          <w:b/>
          <w:bCs/>
          <w:sz w:val="24"/>
          <w:szCs w:val="24"/>
        </w:rPr>
      </w:pPr>
      <w:r>
        <w:rPr>
          <w:rFonts w:hint="default" w:ascii="Times New Roman" w:hAnsi="Times New Roman" w:cs="Times New Roman"/>
          <w:b/>
          <w:bCs/>
          <w:sz w:val="24"/>
          <w:szCs w:val="24"/>
        </w:rPr>
        <w:t>Example 3: Laptop Purchase Preference</w:t>
      </w:r>
    </w:p>
    <w:p w14:paraId="5997A923">
      <w:pPr>
        <w:spacing w:after="80"/>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Aim: </w:t>
      </w:r>
      <w:r>
        <w:rPr>
          <w:rFonts w:hint="default" w:ascii="Times New Roman" w:hAnsi="Times New Roman" w:cs="Times New Roman"/>
          <w:sz w:val="24"/>
          <w:szCs w:val="24"/>
        </w:rPr>
        <w:t>To identify the common laptop features preferred by a customer based on training samples.</w:t>
      </w:r>
    </w:p>
    <w:p w14:paraId="2E6D3AD7">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74BAA412">
      <w:pPr>
        <w:pStyle w:val="30"/>
        <w:rPr>
          <w:rFonts w:hint="default" w:ascii="Times New Roman" w:hAnsi="Times New Roman" w:cs="Times New Roman"/>
          <w:sz w:val="24"/>
          <w:szCs w:val="24"/>
        </w:rPr>
      </w:pPr>
      <w:r>
        <w:rPr>
          <w:rFonts w:hint="default" w:ascii="Times New Roman" w:hAnsi="Times New Roman" w:cs="Times New Roman"/>
          <w:sz w:val="24"/>
          <w:szCs w:val="24"/>
        </w:rPr>
        <w:t>Start the program.</w:t>
      </w:r>
    </w:p>
    <w:p w14:paraId="13E40221">
      <w:pPr>
        <w:pStyle w:val="30"/>
        <w:rPr>
          <w:rFonts w:hint="default" w:ascii="Times New Roman" w:hAnsi="Times New Roman" w:cs="Times New Roman"/>
          <w:sz w:val="24"/>
          <w:szCs w:val="24"/>
        </w:rPr>
      </w:pPr>
      <w:r>
        <w:rPr>
          <w:rFonts w:hint="default" w:ascii="Times New Roman" w:hAnsi="Times New Roman" w:cs="Times New Roman"/>
          <w:sz w:val="24"/>
          <w:szCs w:val="24"/>
        </w:rPr>
        <w:t>Read the number of training examples.</w:t>
      </w:r>
    </w:p>
    <w:p w14:paraId="386C5143">
      <w:pPr>
        <w:pStyle w:val="30"/>
        <w:rPr>
          <w:rFonts w:hint="default" w:ascii="Times New Roman" w:hAnsi="Times New Roman" w:cs="Times New Roman"/>
          <w:sz w:val="24"/>
          <w:szCs w:val="24"/>
        </w:rPr>
      </w:pPr>
      <w:r>
        <w:rPr>
          <w:rFonts w:hint="default" w:ascii="Times New Roman" w:hAnsi="Times New Roman" w:cs="Times New Roman"/>
          <w:sz w:val="24"/>
          <w:szCs w:val="24"/>
        </w:rPr>
        <w:t>Read the attribute values and target result for each example.</w:t>
      </w:r>
    </w:p>
    <w:p w14:paraId="2413CE7A">
      <w:pPr>
        <w:pStyle w:val="30"/>
        <w:rPr>
          <w:rFonts w:hint="default" w:ascii="Times New Roman" w:hAnsi="Times New Roman" w:cs="Times New Roman"/>
          <w:sz w:val="24"/>
          <w:szCs w:val="24"/>
        </w:rPr>
      </w:pPr>
      <w:r>
        <w:rPr>
          <w:rFonts w:hint="default" w:ascii="Times New Roman" w:hAnsi="Times New Roman" w:cs="Times New Roman"/>
          <w:sz w:val="24"/>
          <w:szCs w:val="24"/>
        </w:rPr>
        <w:t>Initialize the hypothesis using the first positive example.</w:t>
      </w:r>
    </w:p>
    <w:p w14:paraId="5AB96ADD">
      <w:pPr>
        <w:pStyle w:val="30"/>
        <w:rPr>
          <w:rFonts w:hint="default" w:ascii="Times New Roman" w:hAnsi="Times New Roman" w:cs="Times New Roman"/>
          <w:sz w:val="24"/>
          <w:szCs w:val="24"/>
        </w:rPr>
      </w:pPr>
      <w:r>
        <w:rPr>
          <w:rFonts w:hint="default" w:ascii="Times New Roman" w:hAnsi="Times New Roman" w:cs="Times New Roman"/>
          <w:sz w:val="24"/>
          <w:szCs w:val="24"/>
        </w:rPr>
        <w:t>Ignore negative examples and replace differing attributes with '?'.</w:t>
      </w:r>
    </w:p>
    <w:p w14:paraId="68A2E271">
      <w:pPr>
        <w:pStyle w:val="30"/>
        <w:rPr>
          <w:rFonts w:hint="default" w:ascii="Times New Roman" w:hAnsi="Times New Roman" w:cs="Times New Roman"/>
          <w:sz w:val="24"/>
          <w:szCs w:val="24"/>
        </w:rPr>
      </w:pPr>
      <w:r>
        <w:rPr>
          <w:rFonts w:hint="default" w:ascii="Times New Roman" w:hAnsi="Times New Roman" w:cs="Times New Roman"/>
          <w:sz w:val="24"/>
          <w:szCs w:val="24"/>
        </w:rPr>
        <w:t>Display the final hypothesis and stop.</w:t>
      </w:r>
    </w:p>
    <w:p w14:paraId="2FC0B76F">
      <w:pPr>
        <w:pStyle w:val="3"/>
        <w:rPr>
          <w:rFonts w:hint="default" w:ascii="Times New Roman" w:hAnsi="Times New Roman" w:cs="Times New Roman"/>
          <w:sz w:val="24"/>
          <w:szCs w:val="24"/>
        </w:rPr>
      </w:pPr>
      <w:r>
        <w:rPr>
          <w:rFonts w:hint="default" w:ascii="Times New Roman" w:hAnsi="Times New Roman" w:cs="Times New Roman"/>
          <w:sz w:val="24"/>
          <w:szCs w:val="24"/>
        </w:rPr>
        <w:t>Dataset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3F2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44E1F1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Brand</w:t>
            </w:r>
          </w:p>
        </w:tc>
        <w:tc>
          <w:tcPr>
            <w:tcW w:w="2484" w:type="dxa"/>
            <w:vAlign w:val="center"/>
          </w:tcPr>
          <w:p w14:paraId="570A445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RAM</w:t>
            </w:r>
          </w:p>
        </w:tc>
        <w:tc>
          <w:tcPr>
            <w:tcW w:w="2484" w:type="dxa"/>
            <w:vAlign w:val="center"/>
          </w:tcPr>
          <w:p w14:paraId="5796C48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Storage</w:t>
            </w:r>
          </w:p>
        </w:tc>
        <w:tc>
          <w:tcPr>
            <w:tcW w:w="2484" w:type="dxa"/>
            <w:vAlign w:val="center"/>
          </w:tcPr>
          <w:p w14:paraId="585694A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Result</w:t>
            </w:r>
          </w:p>
        </w:tc>
      </w:tr>
      <w:tr w14:paraId="1510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4B4C12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Dell</w:t>
            </w:r>
          </w:p>
        </w:tc>
        <w:tc>
          <w:tcPr>
            <w:tcW w:w="2484" w:type="dxa"/>
            <w:vAlign w:val="center"/>
          </w:tcPr>
          <w:p w14:paraId="122F824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16GB</w:t>
            </w:r>
          </w:p>
        </w:tc>
        <w:tc>
          <w:tcPr>
            <w:tcW w:w="2484" w:type="dxa"/>
            <w:vAlign w:val="center"/>
          </w:tcPr>
          <w:p w14:paraId="7DBB77C2">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512GB</w:t>
            </w:r>
          </w:p>
        </w:tc>
        <w:tc>
          <w:tcPr>
            <w:tcW w:w="2484" w:type="dxa"/>
            <w:vAlign w:val="center"/>
          </w:tcPr>
          <w:p w14:paraId="6026A1F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5069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FD8CFBB">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HP</w:t>
            </w:r>
          </w:p>
        </w:tc>
        <w:tc>
          <w:tcPr>
            <w:tcW w:w="2484" w:type="dxa"/>
            <w:vAlign w:val="center"/>
          </w:tcPr>
          <w:p w14:paraId="3F96905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16GB</w:t>
            </w:r>
          </w:p>
        </w:tc>
        <w:tc>
          <w:tcPr>
            <w:tcW w:w="2484" w:type="dxa"/>
            <w:vAlign w:val="center"/>
          </w:tcPr>
          <w:p w14:paraId="7E80DD4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512GB</w:t>
            </w:r>
          </w:p>
        </w:tc>
        <w:tc>
          <w:tcPr>
            <w:tcW w:w="2484" w:type="dxa"/>
            <w:vAlign w:val="center"/>
          </w:tcPr>
          <w:p w14:paraId="58299EE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3EBA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949195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Lenovo</w:t>
            </w:r>
          </w:p>
        </w:tc>
        <w:tc>
          <w:tcPr>
            <w:tcW w:w="2484" w:type="dxa"/>
            <w:vAlign w:val="center"/>
          </w:tcPr>
          <w:p w14:paraId="5F4378C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8GB</w:t>
            </w:r>
          </w:p>
        </w:tc>
        <w:tc>
          <w:tcPr>
            <w:tcW w:w="2484" w:type="dxa"/>
            <w:vAlign w:val="center"/>
          </w:tcPr>
          <w:p w14:paraId="791EF651">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256GB</w:t>
            </w:r>
          </w:p>
        </w:tc>
        <w:tc>
          <w:tcPr>
            <w:tcW w:w="2484" w:type="dxa"/>
            <w:vAlign w:val="center"/>
          </w:tcPr>
          <w:p w14:paraId="644C882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No</w:t>
            </w:r>
          </w:p>
        </w:tc>
      </w:tr>
      <w:tr w14:paraId="4341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A82045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Dell</w:t>
            </w:r>
          </w:p>
        </w:tc>
        <w:tc>
          <w:tcPr>
            <w:tcW w:w="2484" w:type="dxa"/>
            <w:vAlign w:val="center"/>
          </w:tcPr>
          <w:p w14:paraId="6406889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16GB</w:t>
            </w:r>
          </w:p>
        </w:tc>
        <w:tc>
          <w:tcPr>
            <w:tcW w:w="2484" w:type="dxa"/>
            <w:vAlign w:val="center"/>
          </w:tcPr>
          <w:p w14:paraId="28F25A7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1TB</w:t>
            </w:r>
          </w:p>
        </w:tc>
        <w:tc>
          <w:tcPr>
            <w:tcW w:w="2484" w:type="dxa"/>
            <w:vAlign w:val="center"/>
          </w:tcPr>
          <w:p w14:paraId="6F79EDB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bl>
    <w:p w14:paraId="55CDE288">
      <w:pPr>
        <w:rPr>
          <w:rFonts w:hint="default" w:ascii="Times New Roman" w:hAnsi="Times New Roman" w:cs="Times New Roman"/>
          <w:sz w:val="24"/>
          <w:szCs w:val="24"/>
        </w:rPr>
      </w:pPr>
    </w:p>
    <w:p w14:paraId="0B090677">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2CECB901">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n = int(input("Enter number of examples: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 =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for i in range(n):</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x = input("Enter Brand RAM Storage Result: ").split()</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attributes = x[:-1]</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x[-1] ==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 is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 = attributes.copy()</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else: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for j in range(len(h)):</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h[j] != attributes[j]:</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h[j] =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print("Final Hypothesis:", h if h is not None else "No positive examples")</w:t>
      </w:r>
    </w:p>
    <w:p w14:paraId="00141AA0">
      <w:pPr>
        <w:pStyle w:val="3"/>
        <w:rPr>
          <w:rFonts w:hint="default" w:ascii="Times New Roman" w:hAnsi="Times New Roman" w:cs="Times New Roman"/>
          <w:sz w:val="24"/>
          <w:szCs w:val="24"/>
        </w:rPr>
      </w:pPr>
      <w:r>
        <w:rPr>
          <w:rFonts w:hint="default" w:ascii="Times New Roman" w:hAnsi="Times New Roman" w:cs="Times New Roman"/>
          <w:sz w:val="24"/>
          <w:szCs w:val="24"/>
        </w:rPr>
        <w:t>Input</w:t>
      </w:r>
    </w:p>
    <w:p w14:paraId="498FA832">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Enter number of examples: 4</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Dell 16GB 512GB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HP 16GB 512GB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Lenovo 8GB 256GB No</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Dell 16GB 1TB Yes</w:t>
      </w:r>
    </w:p>
    <w:p w14:paraId="3343075B">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06EE07BD">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Final Hypothesis: ['?', '16GB', '?']</w:t>
      </w:r>
    </w:p>
    <w:p w14:paraId="3B9BC41E">
      <w:pPr>
        <w:pStyle w:val="3"/>
        <w:rPr>
          <w:rFonts w:hint="default" w:ascii="Times New Roman" w:hAnsi="Times New Roman" w:cs="Times New Roman"/>
          <w:sz w:val="24"/>
          <w:szCs w:val="24"/>
        </w:rPr>
      </w:pPr>
      <w:r>
        <w:rPr>
          <w:rFonts w:hint="default" w:ascii="Times New Roman" w:hAnsi="Times New Roman" w:cs="Times New Roman"/>
          <w:sz w:val="24"/>
          <w:szCs w:val="24"/>
        </w:rPr>
        <w:t>Result</w:t>
      </w:r>
    </w:p>
    <w:p w14:paraId="1A437E5D">
      <w:pPr>
        <w:rPr>
          <w:rFonts w:hint="default" w:ascii="Times New Roman" w:hAnsi="Times New Roman" w:cs="Times New Roman"/>
          <w:sz w:val="24"/>
          <w:szCs w:val="24"/>
        </w:rPr>
      </w:pPr>
      <w:r>
        <w:rPr>
          <w:rFonts w:hint="default" w:ascii="Times New Roman" w:hAnsi="Times New Roman" w:cs="Times New Roman"/>
          <w:sz w:val="24"/>
          <w:szCs w:val="24"/>
        </w:rPr>
        <w:t>The FIND-S algorithm was implemented successfully. The final hypothesis is ['?', '16GB', '?'].</w:t>
      </w:r>
    </w:p>
    <w:p w14:paraId="518D75DA">
      <w:pPr>
        <w:rPr>
          <w:rFonts w:hint="default" w:ascii="Times New Roman" w:hAnsi="Times New Roman" w:cs="Times New Roman"/>
          <w:b/>
          <w:bCs/>
          <w:sz w:val="24"/>
          <w:szCs w:val="24"/>
        </w:rPr>
      </w:pPr>
      <w:r>
        <w:rPr>
          <w:rFonts w:hint="default" w:ascii="Times New Roman" w:hAnsi="Times New Roman" w:cs="Times New Roman"/>
          <w:b/>
          <w:bCs/>
          <w:sz w:val="24"/>
          <w:szCs w:val="24"/>
        </w:rPr>
        <w:t>Example 4: Plant Growth Prediction</w:t>
      </w:r>
    </w:p>
    <w:p w14:paraId="56B312B8">
      <w:pPr>
        <w:spacing w:after="80"/>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Aim: </w:t>
      </w:r>
      <w:r>
        <w:rPr>
          <w:rFonts w:hint="default" w:ascii="Times New Roman" w:hAnsi="Times New Roman" w:cs="Times New Roman"/>
          <w:sz w:val="24"/>
          <w:szCs w:val="24"/>
        </w:rPr>
        <w:t>To identify common environmental conditions associated with successful plant growth.</w:t>
      </w:r>
    </w:p>
    <w:p w14:paraId="5961C2C8">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549D9BBF">
      <w:pPr>
        <w:pStyle w:val="30"/>
        <w:rPr>
          <w:rFonts w:hint="default" w:ascii="Times New Roman" w:hAnsi="Times New Roman" w:cs="Times New Roman"/>
          <w:sz w:val="24"/>
          <w:szCs w:val="24"/>
        </w:rPr>
      </w:pPr>
      <w:r>
        <w:rPr>
          <w:rFonts w:hint="default" w:ascii="Times New Roman" w:hAnsi="Times New Roman" w:cs="Times New Roman"/>
          <w:sz w:val="24"/>
          <w:szCs w:val="24"/>
        </w:rPr>
        <w:t>Start the program.</w:t>
      </w:r>
    </w:p>
    <w:p w14:paraId="6991A4B5">
      <w:pPr>
        <w:pStyle w:val="30"/>
        <w:rPr>
          <w:rFonts w:hint="default" w:ascii="Times New Roman" w:hAnsi="Times New Roman" w:cs="Times New Roman"/>
          <w:sz w:val="24"/>
          <w:szCs w:val="24"/>
        </w:rPr>
      </w:pPr>
      <w:r>
        <w:rPr>
          <w:rFonts w:hint="default" w:ascii="Times New Roman" w:hAnsi="Times New Roman" w:cs="Times New Roman"/>
          <w:sz w:val="24"/>
          <w:szCs w:val="24"/>
        </w:rPr>
        <w:t>Read the number of training examples.</w:t>
      </w:r>
    </w:p>
    <w:p w14:paraId="76EAE6F3">
      <w:pPr>
        <w:pStyle w:val="30"/>
        <w:rPr>
          <w:rFonts w:hint="default" w:ascii="Times New Roman" w:hAnsi="Times New Roman" w:cs="Times New Roman"/>
          <w:sz w:val="24"/>
          <w:szCs w:val="24"/>
        </w:rPr>
      </w:pPr>
      <w:r>
        <w:rPr>
          <w:rFonts w:hint="default" w:ascii="Times New Roman" w:hAnsi="Times New Roman" w:cs="Times New Roman"/>
          <w:sz w:val="24"/>
          <w:szCs w:val="24"/>
        </w:rPr>
        <w:t>Read the attribute values and target result for each example.</w:t>
      </w:r>
    </w:p>
    <w:p w14:paraId="739AE538">
      <w:pPr>
        <w:pStyle w:val="30"/>
        <w:rPr>
          <w:rFonts w:hint="default" w:ascii="Times New Roman" w:hAnsi="Times New Roman" w:cs="Times New Roman"/>
          <w:sz w:val="24"/>
          <w:szCs w:val="24"/>
        </w:rPr>
      </w:pPr>
      <w:r>
        <w:rPr>
          <w:rFonts w:hint="default" w:ascii="Times New Roman" w:hAnsi="Times New Roman" w:cs="Times New Roman"/>
          <w:sz w:val="24"/>
          <w:szCs w:val="24"/>
        </w:rPr>
        <w:t>Initialize the hypothesis using the first positive example.</w:t>
      </w:r>
    </w:p>
    <w:p w14:paraId="5906C649">
      <w:pPr>
        <w:pStyle w:val="30"/>
        <w:rPr>
          <w:rFonts w:hint="default" w:ascii="Times New Roman" w:hAnsi="Times New Roman" w:cs="Times New Roman"/>
          <w:sz w:val="24"/>
          <w:szCs w:val="24"/>
        </w:rPr>
      </w:pPr>
      <w:r>
        <w:rPr>
          <w:rFonts w:hint="default" w:ascii="Times New Roman" w:hAnsi="Times New Roman" w:cs="Times New Roman"/>
          <w:sz w:val="24"/>
          <w:szCs w:val="24"/>
        </w:rPr>
        <w:t>Ignore negative examples and replace differing attributes with '?'.</w:t>
      </w:r>
    </w:p>
    <w:p w14:paraId="2E49A1AE">
      <w:pPr>
        <w:pStyle w:val="30"/>
        <w:rPr>
          <w:rFonts w:hint="default" w:ascii="Times New Roman" w:hAnsi="Times New Roman" w:cs="Times New Roman"/>
          <w:sz w:val="24"/>
          <w:szCs w:val="24"/>
        </w:rPr>
      </w:pPr>
      <w:r>
        <w:rPr>
          <w:rFonts w:hint="default" w:ascii="Times New Roman" w:hAnsi="Times New Roman" w:cs="Times New Roman"/>
          <w:sz w:val="24"/>
          <w:szCs w:val="24"/>
        </w:rPr>
        <w:t>Display the final hypothesis and stop.</w:t>
      </w:r>
    </w:p>
    <w:p w14:paraId="4E326634">
      <w:pPr>
        <w:pStyle w:val="3"/>
        <w:rPr>
          <w:rFonts w:hint="default" w:ascii="Times New Roman" w:hAnsi="Times New Roman" w:cs="Times New Roman"/>
          <w:sz w:val="24"/>
          <w:szCs w:val="24"/>
        </w:rPr>
      </w:pPr>
      <w:r>
        <w:rPr>
          <w:rFonts w:hint="default" w:ascii="Times New Roman" w:hAnsi="Times New Roman" w:cs="Times New Roman"/>
          <w:sz w:val="24"/>
          <w:szCs w:val="24"/>
        </w:rPr>
        <w:t>Dataset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F13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E4052D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Soil</w:t>
            </w:r>
          </w:p>
        </w:tc>
        <w:tc>
          <w:tcPr>
            <w:tcW w:w="2484" w:type="dxa"/>
            <w:vAlign w:val="center"/>
          </w:tcPr>
          <w:p w14:paraId="1E09F82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Temperature</w:t>
            </w:r>
          </w:p>
        </w:tc>
        <w:tc>
          <w:tcPr>
            <w:tcW w:w="2484" w:type="dxa"/>
            <w:vAlign w:val="center"/>
          </w:tcPr>
          <w:p w14:paraId="0992004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Water Level</w:t>
            </w:r>
          </w:p>
        </w:tc>
        <w:tc>
          <w:tcPr>
            <w:tcW w:w="2484" w:type="dxa"/>
            <w:vAlign w:val="center"/>
          </w:tcPr>
          <w:p w14:paraId="75A475A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Result</w:t>
            </w:r>
          </w:p>
        </w:tc>
      </w:tr>
      <w:tr w14:paraId="46C2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E0DD8F2">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Loamy</w:t>
            </w:r>
          </w:p>
        </w:tc>
        <w:tc>
          <w:tcPr>
            <w:tcW w:w="2484" w:type="dxa"/>
            <w:vAlign w:val="center"/>
          </w:tcPr>
          <w:p w14:paraId="6E626A9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Warm</w:t>
            </w:r>
          </w:p>
        </w:tc>
        <w:tc>
          <w:tcPr>
            <w:tcW w:w="2484" w:type="dxa"/>
            <w:vAlign w:val="center"/>
          </w:tcPr>
          <w:p w14:paraId="2B9CE2C2">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Moderate</w:t>
            </w:r>
          </w:p>
        </w:tc>
        <w:tc>
          <w:tcPr>
            <w:tcW w:w="2484" w:type="dxa"/>
            <w:vAlign w:val="center"/>
          </w:tcPr>
          <w:p w14:paraId="6C1E6D4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37CC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B4CF001">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Loamy</w:t>
            </w:r>
          </w:p>
        </w:tc>
        <w:tc>
          <w:tcPr>
            <w:tcW w:w="2484" w:type="dxa"/>
            <w:vAlign w:val="center"/>
          </w:tcPr>
          <w:p w14:paraId="21719B9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Warm</w:t>
            </w:r>
          </w:p>
        </w:tc>
        <w:tc>
          <w:tcPr>
            <w:tcW w:w="2484" w:type="dxa"/>
            <w:vAlign w:val="center"/>
          </w:tcPr>
          <w:p w14:paraId="38920CE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2240845A">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0E43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820F3B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Sandy</w:t>
            </w:r>
          </w:p>
        </w:tc>
        <w:tc>
          <w:tcPr>
            <w:tcW w:w="2484" w:type="dxa"/>
            <w:vAlign w:val="center"/>
          </w:tcPr>
          <w:p w14:paraId="77F3895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Cold</w:t>
            </w:r>
          </w:p>
        </w:tc>
        <w:tc>
          <w:tcPr>
            <w:tcW w:w="2484" w:type="dxa"/>
            <w:vAlign w:val="center"/>
          </w:tcPr>
          <w:p w14:paraId="348AAD1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Low</w:t>
            </w:r>
          </w:p>
        </w:tc>
        <w:tc>
          <w:tcPr>
            <w:tcW w:w="2484" w:type="dxa"/>
            <w:vAlign w:val="center"/>
          </w:tcPr>
          <w:p w14:paraId="3715CBF3">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No</w:t>
            </w:r>
          </w:p>
        </w:tc>
      </w:tr>
      <w:tr w14:paraId="045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CE83A5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Clay</w:t>
            </w:r>
          </w:p>
        </w:tc>
        <w:tc>
          <w:tcPr>
            <w:tcW w:w="2484" w:type="dxa"/>
            <w:vAlign w:val="center"/>
          </w:tcPr>
          <w:p w14:paraId="708460A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Warm</w:t>
            </w:r>
          </w:p>
        </w:tc>
        <w:tc>
          <w:tcPr>
            <w:tcW w:w="2484" w:type="dxa"/>
            <w:vAlign w:val="center"/>
          </w:tcPr>
          <w:p w14:paraId="6C785C0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Moderate</w:t>
            </w:r>
          </w:p>
        </w:tc>
        <w:tc>
          <w:tcPr>
            <w:tcW w:w="2484" w:type="dxa"/>
            <w:vAlign w:val="center"/>
          </w:tcPr>
          <w:p w14:paraId="48365B1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bl>
    <w:p w14:paraId="04E2E1D2">
      <w:pPr>
        <w:rPr>
          <w:rFonts w:hint="default" w:ascii="Times New Roman" w:hAnsi="Times New Roman" w:cs="Times New Roman"/>
          <w:sz w:val="24"/>
          <w:szCs w:val="24"/>
        </w:rPr>
      </w:pPr>
    </w:p>
    <w:p w14:paraId="7DF70710">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241A2A4F">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n = int(input("Enter number of examples: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 =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for i in range(n):</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x = input("Enter Soil Temperature Water Result: ").split()</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attributes = x[:-1]</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x[-1] ==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 is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 = attributes.copy()</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else: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for j in range(len(h)):</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h[j] != attributes[j]:</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h[j] =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print("Final Hypothesis:", h if h is not None else "No positive examples")</w:t>
      </w:r>
    </w:p>
    <w:p w14:paraId="7CD246DE">
      <w:pPr>
        <w:pStyle w:val="3"/>
        <w:rPr>
          <w:rFonts w:hint="default" w:ascii="Times New Roman" w:hAnsi="Times New Roman" w:cs="Times New Roman"/>
          <w:sz w:val="24"/>
          <w:szCs w:val="24"/>
        </w:rPr>
      </w:pPr>
      <w:r>
        <w:rPr>
          <w:rFonts w:hint="default" w:ascii="Times New Roman" w:hAnsi="Times New Roman" w:cs="Times New Roman"/>
          <w:sz w:val="24"/>
          <w:szCs w:val="24"/>
        </w:rPr>
        <w:t>Input</w:t>
      </w:r>
    </w:p>
    <w:p w14:paraId="3E6071CE">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Enter number of examples: 4</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Loamy Warm Moderate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Loamy Warm High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Sandy Cold Low No</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Clay Warm Moderate Yes</w:t>
      </w:r>
    </w:p>
    <w:p w14:paraId="6AB17227">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01CD2087">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Final Hypothesis: ['?', 'Warm', '?']</w:t>
      </w:r>
    </w:p>
    <w:p w14:paraId="5EDCD8DA">
      <w:pPr>
        <w:pStyle w:val="3"/>
        <w:rPr>
          <w:rFonts w:hint="default" w:ascii="Times New Roman" w:hAnsi="Times New Roman" w:cs="Times New Roman"/>
          <w:sz w:val="24"/>
          <w:szCs w:val="24"/>
        </w:rPr>
      </w:pPr>
      <w:r>
        <w:rPr>
          <w:rFonts w:hint="default" w:ascii="Times New Roman" w:hAnsi="Times New Roman" w:cs="Times New Roman"/>
          <w:sz w:val="24"/>
          <w:szCs w:val="24"/>
        </w:rPr>
        <w:t>Result</w:t>
      </w:r>
    </w:p>
    <w:p w14:paraId="6205F535">
      <w:pPr>
        <w:rPr>
          <w:rFonts w:hint="default" w:ascii="Times New Roman" w:hAnsi="Times New Roman" w:cs="Times New Roman"/>
          <w:sz w:val="24"/>
          <w:szCs w:val="24"/>
        </w:rPr>
      </w:pPr>
      <w:r>
        <w:rPr>
          <w:rFonts w:hint="default" w:ascii="Times New Roman" w:hAnsi="Times New Roman" w:cs="Times New Roman"/>
          <w:sz w:val="24"/>
          <w:szCs w:val="24"/>
        </w:rPr>
        <w:t>The FIND-S algorithm was implemented successfully. The final hypothesis is ['?', 'Warm', '?'].</w:t>
      </w:r>
    </w:p>
    <w:p w14:paraId="65724F56">
      <w:pPr>
        <w:rPr>
          <w:rFonts w:hint="default" w:ascii="Times New Roman" w:hAnsi="Times New Roman" w:cs="Times New Roman"/>
          <w:b/>
          <w:bCs/>
          <w:sz w:val="24"/>
          <w:szCs w:val="24"/>
        </w:rPr>
      </w:pPr>
      <w:r>
        <w:rPr>
          <w:rFonts w:hint="default" w:ascii="Times New Roman" w:hAnsi="Times New Roman" w:cs="Times New Roman"/>
          <w:b/>
          <w:bCs/>
          <w:sz w:val="24"/>
          <w:szCs w:val="24"/>
        </w:rPr>
        <w:t>Example 5: Weather-Based Travel Decision</w:t>
      </w:r>
    </w:p>
    <w:p w14:paraId="4DEDC28B">
      <w:pPr>
        <w:spacing w:after="80"/>
        <w:rPr>
          <w:rFonts w:hint="default" w:ascii="Times New Roman" w:hAnsi="Times New Roman" w:cs="Times New Roman"/>
          <w:sz w:val="24"/>
          <w:szCs w:val="24"/>
        </w:rPr>
      </w:pPr>
      <w:r>
        <w:rPr>
          <w:rFonts w:hint="default" w:ascii="Times New Roman" w:hAnsi="Times New Roman" w:cs="Times New Roman"/>
          <w:b/>
          <w:color w:val="000000"/>
          <w:sz w:val="24"/>
          <w:szCs w:val="24"/>
        </w:rPr>
        <w:t xml:space="preserve">Aim: </w:t>
      </w:r>
      <w:r>
        <w:rPr>
          <w:rFonts w:hint="default" w:ascii="Times New Roman" w:hAnsi="Times New Roman" w:cs="Times New Roman"/>
          <w:sz w:val="24"/>
          <w:szCs w:val="24"/>
        </w:rPr>
        <w:t>To identify common conditions associated with a positive travel decision.</w:t>
      </w:r>
    </w:p>
    <w:p w14:paraId="478DB4F2">
      <w:pPr>
        <w:pStyle w:val="3"/>
        <w:rPr>
          <w:rFonts w:hint="default" w:ascii="Times New Roman" w:hAnsi="Times New Roman" w:cs="Times New Roman"/>
          <w:sz w:val="24"/>
          <w:szCs w:val="24"/>
        </w:rPr>
      </w:pPr>
      <w:r>
        <w:rPr>
          <w:rFonts w:hint="default" w:ascii="Times New Roman" w:hAnsi="Times New Roman" w:cs="Times New Roman"/>
          <w:sz w:val="24"/>
          <w:szCs w:val="24"/>
        </w:rPr>
        <w:t>Algorithm</w:t>
      </w:r>
    </w:p>
    <w:p w14:paraId="3E56FD03">
      <w:pPr>
        <w:pStyle w:val="30"/>
        <w:rPr>
          <w:rFonts w:hint="default" w:ascii="Times New Roman" w:hAnsi="Times New Roman" w:cs="Times New Roman"/>
          <w:sz w:val="24"/>
          <w:szCs w:val="24"/>
        </w:rPr>
      </w:pPr>
      <w:r>
        <w:rPr>
          <w:rFonts w:hint="default" w:ascii="Times New Roman" w:hAnsi="Times New Roman" w:cs="Times New Roman"/>
          <w:sz w:val="24"/>
          <w:szCs w:val="24"/>
        </w:rPr>
        <w:t>Start the program.</w:t>
      </w:r>
    </w:p>
    <w:p w14:paraId="247CB43E">
      <w:pPr>
        <w:pStyle w:val="30"/>
        <w:rPr>
          <w:rFonts w:hint="default" w:ascii="Times New Roman" w:hAnsi="Times New Roman" w:cs="Times New Roman"/>
          <w:sz w:val="24"/>
          <w:szCs w:val="24"/>
        </w:rPr>
      </w:pPr>
      <w:r>
        <w:rPr>
          <w:rFonts w:hint="default" w:ascii="Times New Roman" w:hAnsi="Times New Roman" w:cs="Times New Roman"/>
          <w:sz w:val="24"/>
          <w:szCs w:val="24"/>
        </w:rPr>
        <w:t>Read the number of training examples.</w:t>
      </w:r>
    </w:p>
    <w:p w14:paraId="3CC5775D">
      <w:pPr>
        <w:pStyle w:val="30"/>
        <w:rPr>
          <w:rFonts w:hint="default" w:ascii="Times New Roman" w:hAnsi="Times New Roman" w:cs="Times New Roman"/>
          <w:sz w:val="24"/>
          <w:szCs w:val="24"/>
        </w:rPr>
      </w:pPr>
      <w:r>
        <w:rPr>
          <w:rFonts w:hint="default" w:ascii="Times New Roman" w:hAnsi="Times New Roman" w:cs="Times New Roman"/>
          <w:sz w:val="24"/>
          <w:szCs w:val="24"/>
        </w:rPr>
        <w:t>Read the attribute values and target result for each example.</w:t>
      </w:r>
    </w:p>
    <w:p w14:paraId="2E58BF84">
      <w:pPr>
        <w:pStyle w:val="30"/>
        <w:rPr>
          <w:rFonts w:hint="default" w:ascii="Times New Roman" w:hAnsi="Times New Roman" w:cs="Times New Roman"/>
          <w:sz w:val="24"/>
          <w:szCs w:val="24"/>
        </w:rPr>
      </w:pPr>
      <w:r>
        <w:rPr>
          <w:rFonts w:hint="default" w:ascii="Times New Roman" w:hAnsi="Times New Roman" w:cs="Times New Roman"/>
          <w:sz w:val="24"/>
          <w:szCs w:val="24"/>
        </w:rPr>
        <w:t>Initialize the hypothesis using the first positive example.</w:t>
      </w:r>
    </w:p>
    <w:p w14:paraId="091EBF45">
      <w:pPr>
        <w:pStyle w:val="30"/>
        <w:rPr>
          <w:rFonts w:hint="default" w:ascii="Times New Roman" w:hAnsi="Times New Roman" w:cs="Times New Roman"/>
          <w:sz w:val="24"/>
          <w:szCs w:val="24"/>
        </w:rPr>
      </w:pPr>
      <w:r>
        <w:rPr>
          <w:rFonts w:hint="default" w:ascii="Times New Roman" w:hAnsi="Times New Roman" w:cs="Times New Roman"/>
          <w:sz w:val="24"/>
          <w:szCs w:val="24"/>
        </w:rPr>
        <w:t>Ignore negative examples and replace differing attributes with '?'.</w:t>
      </w:r>
    </w:p>
    <w:p w14:paraId="5876FD73">
      <w:pPr>
        <w:pStyle w:val="30"/>
        <w:rPr>
          <w:rFonts w:hint="default" w:ascii="Times New Roman" w:hAnsi="Times New Roman" w:cs="Times New Roman"/>
          <w:sz w:val="24"/>
          <w:szCs w:val="24"/>
        </w:rPr>
      </w:pPr>
      <w:r>
        <w:rPr>
          <w:rFonts w:hint="default" w:ascii="Times New Roman" w:hAnsi="Times New Roman" w:cs="Times New Roman"/>
          <w:sz w:val="24"/>
          <w:szCs w:val="24"/>
        </w:rPr>
        <w:t>Display the final hypothesis and stop.</w:t>
      </w:r>
    </w:p>
    <w:p w14:paraId="205AF9B7">
      <w:pPr>
        <w:pStyle w:val="3"/>
        <w:rPr>
          <w:rFonts w:hint="default" w:ascii="Times New Roman" w:hAnsi="Times New Roman" w:cs="Times New Roman"/>
          <w:sz w:val="24"/>
          <w:szCs w:val="24"/>
        </w:rPr>
      </w:pPr>
      <w:r>
        <w:rPr>
          <w:rFonts w:hint="default" w:ascii="Times New Roman" w:hAnsi="Times New Roman" w:cs="Times New Roman"/>
          <w:sz w:val="24"/>
          <w:szCs w:val="24"/>
        </w:rPr>
        <w:t>Dataset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6DE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21ECAD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Weather</w:t>
            </w:r>
          </w:p>
        </w:tc>
        <w:tc>
          <w:tcPr>
            <w:tcW w:w="2484" w:type="dxa"/>
            <w:vAlign w:val="center"/>
          </w:tcPr>
          <w:p w14:paraId="47E675C6">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Traffic</w:t>
            </w:r>
          </w:p>
        </w:tc>
        <w:tc>
          <w:tcPr>
            <w:tcW w:w="2484" w:type="dxa"/>
            <w:vAlign w:val="center"/>
          </w:tcPr>
          <w:p w14:paraId="35D0563F">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Distance</w:t>
            </w:r>
          </w:p>
        </w:tc>
        <w:tc>
          <w:tcPr>
            <w:tcW w:w="2484" w:type="dxa"/>
            <w:vAlign w:val="center"/>
          </w:tcPr>
          <w:p w14:paraId="53F6D09D">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color w:val="000000"/>
                <w:sz w:val="24"/>
                <w:szCs w:val="24"/>
              </w:rPr>
              <w:t>Result</w:t>
            </w:r>
          </w:p>
        </w:tc>
      </w:tr>
      <w:tr w14:paraId="7405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DBC067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Sunny</w:t>
            </w:r>
          </w:p>
        </w:tc>
        <w:tc>
          <w:tcPr>
            <w:tcW w:w="2484" w:type="dxa"/>
            <w:vAlign w:val="center"/>
          </w:tcPr>
          <w:p w14:paraId="09820FE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Low</w:t>
            </w:r>
          </w:p>
        </w:tc>
        <w:tc>
          <w:tcPr>
            <w:tcW w:w="2484" w:type="dxa"/>
            <w:vAlign w:val="center"/>
          </w:tcPr>
          <w:p w14:paraId="32EAE52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Short</w:t>
            </w:r>
          </w:p>
        </w:tc>
        <w:tc>
          <w:tcPr>
            <w:tcW w:w="2484" w:type="dxa"/>
            <w:vAlign w:val="center"/>
          </w:tcPr>
          <w:p w14:paraId="0AB1788D">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0110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414DDF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Sunny</w:t>
            </w:r>
          </w:p>
        </w:tc>
        <w:tc>
          <w:tcPr>
            <w:tcW w:w="2484" w:type="dxa"/>
            <w:vAlign w:val="center"/>
          </w:tcPr>
          <w:p w14:paraId="7C9F6219">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Low</w:t>
            </w:r>
          </w:p>
        </w:tc>
        <w:tc>
          <w:tcPr>
            <w:tcW w:w="2484" w:type="dxa"/>
            <w:vAlign w:val="center"/>
          </w:tcPr>
          <w:p w14:paraId="0374854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Long</w:t>
            </w:r>
          </w:p>
        </w:tc>
        <w:tc>
          <w:tcPr>
            <w:tcW w:w="2484" w:type="dxa"/>
            <w:vAlign w:val="center"/>
          </w:tcPr>
          <w:p w14:paraId="121F044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r w14:paraId="0370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745489C">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Rainy</w:t>
            </w:r>
          </w:p>
        </w:tc>
        <w:tc>
          <w:tcPr>
            <w:tcW w:w="2484" w:type="dxa"/>
            <w:vAlign w:val="center"/>
          </w:tcPr>
          <w:p w14:paraId="34559A6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High</w:t>
            </w:r>
          </w:p>
        </w:tc>
        <w:tc>
          <w:tcPr>
            <w:tcW w:w="2484" w:type="dxa"/>
            <w:vAlign w:val="center"/>
          </w:tcPr>
          <w:p w14:paraId="26CF7B0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Long</w:t>
            </w:r>
          </w:p>
        </w:tc>
        <w:tc>
          <w:tcPr>
            <w:tcW w:w="2484" w:type="dxa"/>
            <w:vAlign w:val="center"/>
          </w:tcPr>
          <w:p w14:paraId="00D86F04">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No</w:t>
            </w:r>
          </w:p>
        </w:tc>
      </w:tr>
      <w:tr w14:paraId="082B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ADE2125">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Cloudy</w:t>
            </w:r>
          </w:p>
        </w:tc>
        <w:tc>
          <w:tcPr>
            <w:tcW w:w="2484" w:type="dxa"/>
            <w:vAlign w:val="center"/>
          </w:tcPr>
          <w:p w14:paraId="0253C557">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Low</w:t>
            </w:r>
          </w:p>
        </w:tc>
        <w:tc>
          <w:tcPr>
            <w:tcW w:w="2484" w:type="dxa"/>
            <w:vAlign w:val="center"/>
          </w:tcPr>
          <w:p w14:paraId="2E1CBCEE">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Short</w:t>
            </w:r>
          </w:p>
        </w:tc>
        <w:tc>
          <w:tcPr>
            <w:tcW w:w="2484" w:type="dxa"/>
            <w:vAlign w:val="center"/>
          </w:tcPr>
          <w:p w14:paraId="2FA7DAE8">
            <w:pPr>
              <w:spacing w:after="0" w:line="240" w:lineRule="auto"/>
              <w:rPr>
                <w:rFonts w:hint="default" w:ascii="Times New Roman" w:hAnsi="Times New Roman" w:cs="Times New Roman"/>
                <w:sz w:val="24"/>
                <w:szCs w:val="24"/>
              </w:rPr>
            </w:pPr>
            <w:r>
              <w:rPr>
                <w:rFonts w:hint="default" w:ascii="Times New Roman" w:hAnsi="Times New Roman" w:eastAsia="Times New Roman" w:cs="Times New Roman"/>
                <w:b w:val="0"/>
                <w:color w:val="000000"/>
                <w:sz w:val="24"/>
                <w:szCs w:val="24"/>
              </w:rPr>
              <w:t>Yes</w:t>
            </w:r>
          </w:p>
        </w:tc>
      </w:tr>
    </w:tbl>
    <w:p w14:paraId="05736EAE">
      <w:pPr>
        <w:rPr>
          <w:rFonts w:hint="default" w:ascii="Times New Roman" w:hAnsi="Times New Roman" w:cs="Times New Roman"/>
          <w:sz w:val="24"/>
          <w:szCs w:val="24"/>
        </w:rPr>
      </w:pPr>
    </w:p>
    <w:p w14:paraId="303C41A8">
      <w:pPr>
        <w:pStyle w:val="3"/>
        <w:rPr>
          <w:rFonts w:hint="default" w:ascii="Times New Roman" w:hAnsi="Times New Roman" w:cs="Times New Roman"/>
          <w:sz w:val="24"/>
          <w:szCs w:val="24"/>
        </w:rPr>
      </w:pPr>
      <w:r>
        <w:rPr>
          <w:rFonts w:hint="default" w:ascii="Times New Roman" w:hAnsi="Times New Roman" w:cs="Times New Roman"/>
          <w:sz w:val="24"/>
          <w:szCs w:val="24"/>
        </w:rPr>
        <w:t>Program</w:t>
      </w:r>
    </w:p>
    <w:p w14:paraId="6104B1C2">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n = int(input("Enter number of examples: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h =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for i in range(n):</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x = input("Enter Weather Traffic Distance Result: ").split()</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attributes = x[:-1]</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x[-1] ==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 is None: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 = attributes.copy()</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else:</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for j in range(len(h)):</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if h[j] != attributes[j]:</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h[j] =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 xml:space="preserve"> </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print("Final Hypothesis:", h if h is not None else "No positive examples")</w:t>
      </w:r>
    </w:p>
    <w:p w14:paraId="14D3FBB6">
      <w:pPr>
        <w:pStyle w:val="3"/>
        <w:rPr>
          <w:rFonts w:hint="default" w:ascii="Times New Roman" w:hAnsi="Times New Roman" w:cs="Times New Roman"/>
          <w:sz w:val="24"/>
          <w:szCs w:val="24"/>
        </w:rPr>
      </w:pPr>
      <w:r>
        <w:rPr>
          <w:rFonts w:hint="default" w:ascii="Times New Roman" w:hAnsi="Times New Roman" w:cs="Times New Roman"/>
          <w:sz w:val="24"/>
          <w:szCs w:val="24"/>
        </w:rPr>
        <w:t>Input</w:t>
      </w:r>
    </w:p>
    <w:p w14:paraId="4B6C928F">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Enter number of examples: 4</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Sunny Low Short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Sunny Low Long Yes</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Rainy High Long No</w:t>
      </w:r>
      <w:r>
        <w:rPr>
          <w:rFonts w:hint="default" w:ascii="Times New Roman" w:hAnsi="Times New Roman" w:cs="Times New Roman"/>
          <w:sz w:val="24"/>
          <w:szCs w:val="24"/>
        </w:rPr>
        <w:br w:type="textWrapping"/>
      </w:r>
      <w:r>
        <w:rPr>
          <w:rFonts w:hint="default" w:ascii="Times New Roman" w:hAnsi="Times New Roman" w:eastAsia="Consolas" w:cs="Times New Roman"/>
          <w:color w:val="000000"/>
          <w:sz w:val="24"/>
          <w:szCs w:val="24"/>
        </w:rPr>
        <w:t>Cloudy Low Short Yes</w:t>
      </w:r>
    </w:p>
    <w:p w14:paraId="0983A078">
      <w:pPr>
        <w:pStyle w:val="3"/>
        <w:rPr>
          <w:rFonts w:hint="default" w:ascii="Times New Roman" w:hAnsi="Times New Roman" w:cs="Times New Roman"/>
          <w:sz w:val="24"/>
          <w:szCs w:val="24"/>
        </w:rPr>
      </w:pPr>
      <w:r>
        <w:rPr>
          <w:rFonts w:hint="default" w:ascii="Times New Roman" w:hAnsi="Times New Roman" w:cs="Times New Roman"/>
          <w:sz w:val="24"/>
          <w:szCs w:val="24"/>
        </w:rPr>
        <w:t>Output</w:t>
      </w:r>
    </w:p>
    <w:p w14:paraId="4702BFBF">
      <w:pPr>
        <w:spacing w:before="40" w:after="120"/>
        <w:ind w:left="216"/>
        <w:rPr>
          <w:rFonts w:hint="default" w:ascii="Times New Roman" w:hAnsi="Times New Roman" w:cs="Times New Roman"/>
          <w:sz w:val="24"/>
          <w:szCs w:val="24"/>
        </w:rPr>
      </w:pPr>
      <w:r>
        <w:rPr>
          <w:rFonts w:hint="default" w:ascii="Times New Roman" w:hAnsi="Times New Roman" w:eastAsia="Consolas" w:cs="Times New Roman"/>
          <w:color w:val="000000"/>
          <w:sz w:val="24"/>
          <w:szCs w:val="24"/>
        </w:rPr>
        <w:t>Final Hypothesis: ['?', 'Low', '?']</w:t>
      </w:r>
    </w:p>
    <w:p w14:paraId="71ED4B30">
      <w:pPr>
        <w:pStyle w:val="3"/>
        <w:rPr>
          <w:rFonts w:hint="default" w:ascii="Times New Roman" w:hAnsi="Times New Roman" w:cs="Times New Roman"/>
          <w:sz w:val="24"/>
          <w:szCs w:val="24"/>
        </w:rPr>
      </w:pPr>
      <w:r>
        <w:rPr>
          <w:rFonts w:hint="default" w:ascii="Times New Roman" w:hAnsi="Times New Roman" w:cs="Times New Roman"/>
          <w:sz w:val="24"/>
          <w:szCs w:val="24"/>
        </w:rPr>
        <w:t>Result</w:t>
      </w:r>
    </w:p>
    <w:p w14:paraId="4E0B3397">
      <w:pPr>
        <w:rPr>
          <w:rFonts w:hint="default" w:ascii="Times New Roman" w:hAnsi="Times New Roman" w:cs="Times New Roman"/>
          <w:sz w:val="24"/>
          <w:szCs w:val="24"/>
        </w:rPr>
      </w:pPr>
      <w:r>
        <w:rPr>
          <w:rFonts w:hint="default" w:ascii="Times New Roman" w:hAnsi="Times New Roman" w:cs="Times New Roman"/>
          <w:sz w:val="24"/>
          <w:szCs w:val="24"/>
        </w:rPr>
        <w:t>The FIND-S algorithm was implemented successfully. The final hypothesis is ['?', 'Low', '?'].</w:t>
      </w:r>
    </w:p>
    <w:p w14:paraId="28F31FC2">
      <w:pPr>
        <w:rPr>
          <w:rFonts w:hint="default" w:ascii="Times New Roman" w:hAnsi="Times New Roman" w:cs="Times New Roman"/>
          <w:sz w:val="24"/>
          <w:szCs w:val="24"/>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FE60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1066</Words>
  <Characters>5710</Characters>
  <Lines>0</Lines>
  <Paragraphs>0</Paragraphs>
  <TotalTime>7</TotalTime>
  <ScaleCrop>false</ScaleCrop>
  <LinksUpToDate>false</LinksUpToDate>
  <CharactersWithSpaces>6940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Tulasi Chunduri</cp:lastModifiedBy>
  <dcterms:modified xsi:type="dcterms:W3CDTF">2026-10-13T03:36:06Z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eyJoZGlkIjoiMjAwNWUwMDFlZDFhNjhkOTQwNjEwYTVjOWM0YjkzNjYiLCJ1c2VySWQiOiI1Njc1Mzk0OTcwMzcifQ==</vt:lpwstr>
  </property>
  <property fmtid="{D5CDD505-2E9C-101B-9397-08002B2CF9AE}" pid="3" name="KSOProductBuildVer">
    <vt:lpwstr>1033-12.1.0.28485</vt:lpwstr>
  </property>
  <property fmtid="{D5CDD505-2E9C-101B-9397-08002B2CF9AE}" pid="4" name="ICV">
    <vt:lpwstr>44188EE39ABD4F4DB65A964F7CF1BBEA_13</vt:lpwstr>
  </property>
</Properties>
</file>